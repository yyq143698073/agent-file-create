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7D031">
      <w:pPr>
        <w:pStyle w:val="3"/>
      </w:pPr>
      <w:r>
        <w:t>{{title}}</w:t>
      </w:r>
    </w:p>
    <w:p w14:paraId="09E59503">
      <w:pPr>
        <w:pStyle w:val="4"/>
      </w:pPr>
      <w:r>
        <w:t>摘要</w:t>
      </w:r>
    </w:p>
    <w:p w14:paraId="43D99C0E">
      <w:r>
        <w:t>{{摘要}}</w:t>
      </w:r>
    </w:p>
    <w:p w14:paraId="2445AE1C">
      <w:pPr>
        <w:pStyle w:val="4"/>
      </w:pPr>
      <w:r>
        <w:t>引言</w:t>
      </w:r>
    </w:p>
    <w:p w14:paraId="5654FCB4">
      <w:r>
        <w:t>{{引言}}</w:t>
      </w:r>
    </w:p>
    <w:p w14:paraId="3477217B">
      <w:pPr>
        <w:pStyle w:val="4"/>
      </w:pPr>
      <w:r>
        <w:t>核心内容</w:t>
      </w:r>
    </w:p>
    <w:p w14:paraId="0C7AA7A9">
      <w:r>
        <w:t>{{核心内容}}</w:t>
      </w:r>
    </w:p>
    <w:p w14:paraId="0B95D9F4">
      <w:pPr>
        <w:pStyle w:val="4"/>
      </w:pPr>
      <w:r>
        <w:t>未来趋势</w:t>
      </w:r>
    </w:p>
    <w:p w14:paraId="7DC495B2">
      <w:r>
        <w:t>{{未来趋势}}</w:t>
      </w:r>
    </w:p>
    <w:p w14:paraId="3304AF84">
      <w:pPr>
        <w:pStyle w:val="4"/>
      </w:pPr>
      <w:r>
        <w:t>结论</w:t>
      </w:r>
    </w:p>
    <w:p w14:paraId="40F83C66">
      <w:r>
        <w:t>{{结论}}</w:t>
      </w:r>
    </w:p>
    <w:p w14:paraId="45352A90">
      <w:bookmarkStart w:id="0" w:name="_GoBack"/>
      <w:bookmarkEnd w:id="0"/>
    </w:p>
    <w:p w14:paraId="730EF73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1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73</Characters>
  <Lines>0</Lines>
  <Paragraphs>0</Paragraphs>
  <TotalTime>0</TotalTime>
  <ScaleCrop>false</ScaleCrop>
  <LinksUpToDate>false</LinksUpToDate>
  <CharactersWithSpaces>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璚臽</cp:lastModifiedBy>
  <dcterms:modified xsi:type="dcterms:W3CDTF">2026-04-26T14:00:20Z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eyJoZGlkIjoiMTk3YmYyZjhjOTljZWU2NzYzNzk1YWFkNWE1MTNhNGIiLCJ1c2VySWQiOiI0NDkxMDA4MDYifQ==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DB9848C82F6D4B28884334A9C2D4BDFF_12</vt:lpwstr>
  </property>
</Properties>
</file>